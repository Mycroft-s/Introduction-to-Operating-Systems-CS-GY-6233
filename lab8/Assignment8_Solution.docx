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7E320">
      <w:pPr>
        <w:pStyle w:val="3"/>
      </w:pPr>
      <w:r>
        <w:t>Assignment 8 - Part A Solution</w:t>
      </w:r>
    </w:p>
    <w:p w14:paraId="29F6DC57">
      <w:pPr>
        <w:pStyle w:val="4"/>
      </w:pPr>
      <w:r>
        <w:t>1. Gantt Charts</w:t>
      </w:r>
    </w:p>
    <w:p w14:paraId="364B52E7">
      <w:pPr>
        <w:pStyle w:val="5"/>
      </w:pPr>
      <w:r>
        <w:t>1.1 SRTF (Shortest Remaining Time First)</w:t>
      </w:r>
    </w:p>
    <w:p w14:paraId="7042279B">
      <w:r>
        <w:t>SRTF Gantt Chart:</w:t>
      </w:r>
      <w:r>
        <w:br w:type="textWrapping"/>
      </w:r>
      <w:r>
        <w:t>0   1   2           9      15      23      33          49</w:t>
      </w:r>
      <w:r>
        <w:br w:type="textWrapping"/>
      </w:r>
      <w:r>
        <w:t>| P1| P2|    P3     |  P5  |   P2  |   P1  |     P4     |</w:t>
      </w:r>
      <w:r>
        <w:br w:type="textWrapping"/>
      </w:r>
    </w:p>
    <w:p w14:paraId="311C2ABB">
      <w:pPr>
        <w:pStyle w:val="5"/>
      </w:pPr>
      <w:r>
        <w:t>1.2 Round Robin (RR), Quantum = 2</w:t>
      </w:r>
    </w:p>
    <w:p w14:paraId="5B7F0E9A">
      <w:r>
        <w:t>RR Gantt Chart:</w:t>
      </w:r>
      <w:r>
        <w:br w:type="textWrapping"/>
      </w:r>
      <w:r>
        <w:t>0   2   4   6   8  10  12  14  16  18  20  22  24  26  28  30  32  34  35  37  39  40  42  43  49</w:t>
      </w:r>
      <w:r>
        <w:br w:type="textWrapping"/>
      </w:r>
      <w:r>
        <w:t>| P1| P2| P3| P4| P1| P5| P2| P3| P4| P1| P5| P2| P3| P4| P1| P5| P2| P3| P4| P1| P2| P4| P1|    P4    |</w:t>
      </w:r>
      <w:r>
        <w:br w:type="textWrapping"/>
      </w:r>
    </w:p>
    <w:p w14:paraId="4E4E55C3">
      <w:pPr>
        <w:pStyle w:val="4"/>
      </w:pPr>
      <w:r>
        <w:t>2. Turnaround Times (TAT)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D50D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F5544C">
            <w:r>
              <w:t>Process</w:t>
            </w:r>
          </w:p>
        </w:tc>
        <w:tc>
          <w:tcPr>
            <w:tcW w:w="1728" w:type="dxa"/>
          </w:tcPr>
          <w:p w14:paraId="327AD6FC">
            <w:r>
              <w:t>AT</w:t>
            </w:r>
          </w:p>
        </w:tc>
        <w:tc>
          <w:tcPr>
            <w:tcW w:w="1728" w:type="dxa"/>
          </w:tcPr>
          <w:p w14:paraId="2DD149D8">
            <w:r>
              <w:t>BT</w:t>
            </w:r>
          </w:p>
        </w:tc>
        <w:tc>
          <w:tcPr>
            <w:tcW w:w="1728" w:type="dxa"/>
          </w:tcPr>
          <w:p w14:paraId="779A1C77">
            <w:r>
              <w:t>CT (SRTF)</w:t>
            </w:r>
          </w:p>
        </w:tc>
        <w:tc>
          <w:tcPr>
            <w:tcW w:w="1728" w:type="dxa"/>
          </w:tcPr>
          <w:p w14:paraId="359486E5">
            <w:r>
              <w:t>TAT (SRTF)</w:t>
            </w:r>
          </w:p>
        </w:tc>
      </w:tr>
      <w:tr w14:paraId="79B67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7A235E">
            <w:r>
              <w:t>P1</w:t>
            </w:r>
          </w:p>
        </w:tc>
        <w:tc>
          <w:tcPr>
            <w:tcW w:w="1728" w:type="dxa"/>
          </w:tcPr>
          <w:p w14:paraId="3D57CF62">
            <w:r>
              <w:t>0</w:t>
            </w:r>
          </w:p>
        </w:tc>
        <w:tc>
          <w:tcPr>
            <w:tcW w:w="1728" w:type="dxa"/>
          </w:tcPr>
          <w:p w14:paraId="6B807013">
            <w:r>
              <w:t>11</w:t>
            </w:r>
          </w:p>
        </w:tc>
        <w:tc>
          <w:tcPr>
            <w:tcW w:w="1728" w:type="dxa"/>
          </w:tcPr>
          <w:p w14:paraId="544B5C5C">
            <w:r>
              <w:t>33</w:t>
            </w:r>
          </w:p>
        </w:tc>
        <w:tc>
          <w:tcPr>
            <w:tcW w:w="1728" w:type="dxa"/>
          </w:tcPr>
          <w:p w14:paraId="0675FAB7">
            <w:r>
              <w:t>33</w:t>
            </w:r>
          </w:p>
        </w:tc>
      </w:tr>
      <w:tr w14:paraId="77861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C354CE">
            <w:r>
              <w:t>P2</w:t>
            </w:r>
          </w:p>
        </w:tc>
        <w:tc>
          <w:tcPr>
            <w:tcW w:w="1728" w:type="dxa"/>
          </w:tcPr>
          <w:p w14:paraId="73BE1ADA">
            <w:r>
              <w:t>1</w:t>
            </w:r>
          </w:p>
        </w:tc>
        <w:tc>
          <w:tcPr>
            <w:tcW w:w="1728" w:type="dxa"/>
          </w:tcPr>
          <w:p w14:paraId="47B476D4">
            <w:r>
              <w:t>9</w:t>
            </w:r>
          </w:p>
        </w:tc>
        <w:tc>
          <w:tcPr>
            <w:tcW w:w="1728" w:type="dxa"/>
          </w:tcPr>
          <w:p w14:paraId="73114866">
            <w:r>
              <w:t>23</w:t>
            </w:r>
          </w:p>
        </w:tc>
        <w:tc>
          <w:tcPr>
            <w:tcW w:w="1728" w:type="dxa"/>
          </w:tcPr>
          <w:p w14:paraId="1D3B122C">
            <w:r>
              <w:t>22</w:t>
            </w:r>
          </w:p>
        </w:tc>
      </w:tr>
      <w:tr w14:paraId="32E68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D805D8">
            <w:r>
              <w:t>P3</w:t>
            </w:r>
          </w:p>
        </w:tc>
        <w:tc>
          <w:tcPr>
            <w:tcW w:w="1728" w:type="dxa"/>
          </w:tcPr>
          <w:p w14:paraId="7E7F4E44">
            <w:r>
              <w:t>2</w:t>
            </w:r>
          </w:p>
        </w:tc>
        <w:tc>
          <w:tcPr>
            <w:tcW w:w="1728" w:type="dxa"/>
          </w:tcPr>
          <w:p w14:paraId="661FDEE4">
            <w:r>
              <w:t>7</w:t>
            </w:r>
          </w:p>
        </w:tc>
        <w:tc>
          <w:tcPr>
            <w:tcW w:w="1728" w:type="dxa"/>
          </w:tcPr>
          <w:p w14:paraId="2A268CC4">
            <w:r>
              <w:t>9</w:t>
            </w:r>
          </w:p>
        </w:tc>
        <w:tc>
          <w:tcPr>
            <w:tcW w:w="1728" w:type="dxa"/>
          </w:tcPr>
          <w:p w14:paraId="11959005">
            <w:r>
              <w:t>7</w:t>
            </w:r>
          </w:p>
        </w:tc>
      </w:tr>
      <w:tr w14:paraId="5F245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BE7C3F">
            <w:r>
              <w:t>P4</w:t>
            </w:r>
          </w:p>
        </w:tc>
        <w:tc>
          <w:tcPr>
            <w:tcW w:w="1728" w:type="dxa"/>
          </w:tcPr>
          <w:p w14:paraId="0109FBBA">
            <w:r>
              <w:t>2</w:t>
            </w:r>
          </w:p>
        </w:tc>
        <w:tc>
          <w:tcPr>
            <w:tcW w:w="1728" w:type="dxa"/>
          </w:tcPr>
          <w:p w14:paraId="4B9D3C6A">
            <w:r>
              <w:t>16</w:t>
            </w:r>
          </w:p>
        </w:tc>
        <w:tc>
          <w:tcPr>
            <w:tcW w:w="1728" w:type="dxa"/>
          </w:tcPr>
          <w:p w14:paraId="4AB6C04E">
            <w:r>
              <w:t>49</w:t>
            </w:r>
          </w:p>
        </w:tc>
        <w:tc>
          <w:tcPr>
            <w:tcW w:w="1728" w:type="dxa"/>
          </w:tcPr>
          <w:p w14:paraId="331AD614">
            <w:r>
              <w:t>47</w:t>
            </w:r>
          </w:p>
        </w:tc>
      </w:tr>
      <w:tr w14:paraId="367F6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658445">
            <w:r>
              <w:t>P5</w:t>
            </w:r>
          </w:p>
        </w:tc>
        <w:tc>
          <w:tcPr>
            <w:tcW w:w="1728" w:type="dxa"/>
          </w:tcPr>
          <w:p w14:paraId="5516105E">
            <w:r>
              <w:t>3</w:t>
            </w:r>
          </w:p>
        </w:tc>
        <w:tc>
          <w:tcPr>
            <w:tcW w:w="1728" w:type="dxa"/>
          </w:tcPr>
          <w:p w14:paraId="5DF459DC">
            <w:r>
              <w:t>6</w:t>
            </w:r>
          </w:p>
        </w:tc>
        <w:tc>
          <w:tcPr>
            <w:tcW w:w="1728" w:type="dxa"/>
          </w:tcPr>
          <w:p w14:paraId="5CE057E1">
            <w:r>
              <w:t>15</w:t>
            </w:r>
          </w:p>
        </w:tc>
        <w:tc>
          <w:tcPr>
            <w:tcW w:w="1728" w:type="dxa"/>
          </w:tcPr>
          <w:p w14:paraId="6FC6A4BD">
            <w:r>
              <w:t>12</w:t>
            </w:r>
          </w:p>
        </w:tc>
      </w:tr>
    </w:tbl>
    <w:p w14:paraId="10FA4DF5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1468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1785ED">
            <w:r>
              <w:t>Process</w:t>
            </w:r>
          </w:p>
        </w:tc>
        <w:tc>
          <w:tcPr>
            <w:tcW w:w="1728" w:type="dxa"/>
          </w:tcPr>
          <w:p w14:paraId="5A8F4C98">
            <w:r>
              <w:t>AT</w:t>
            </w:r>
          </w:p>
        </w:tc>
        <w:tc>
          <w:tcPr>
            <w:tcW w:w="1728" w:type="dxa"/>
          </w:tcPr>
          <w:p w14:paraId="77C281AE">
            <w:r>
              <w:t>BT</w:t>
            </w:r>
          </w:p>
        </w:tc>
        <w:tc>
          <w:tcPr>
            <w:tcW w:w="1728" w:type="dxa"/>
          </w:tcPr>
          <w:p w14:paraId="703FA4B8">
            <w:r>
              <w:t>CT (RR)</w:t>
            </w:r>
          </w:p>
        </w:tc>
        <w:tc>
          <w:tcPr>
            <w:tcW w:w="1728" w:type="dxa"/>
          </w:tcPr>
          <w:p w14:paraId="04F8D2BD">
            <w:r>
              <w:t>TAT (RR)</w:t>
            </w:r>
          </w:p>
        </w:tc>
      </w:tr>
      <w:tr w14:paraId="265FF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78EF44">
            <w:r>
              <w:t>P1</w:t>
            </w:r>
          </w:p>
        </w:tc>
        <w:tc>
          <w:tcPr>
            <w:tcW w:w="1728" w:type="dxa"/>
          </w:tcPr>
          <w:p w14:paraId="7E25642E">
            <w:r>
              <w:t>0</w:t>
            </w:r>
          </w:p>
        </w:tc>
        <w:tc>
          <w:tcPr>
            <w:tcW w:w="1728" w:type="dxa"/>
          </w:tcPr>
          <w:p w14:paraId="4CF50638">
            <w:r>
              <w:t>11</w:t>
            </w:r>
          </w:p>
        </w:tc>
        <w:tc>
          <w:tcPr>
            <w:tcW w:w="1728" w:type="dxa"/>
          </w:tcPr>
          <w:p w14:paraId="4DE7D7AC">
            <w:r>
              <w:t>43</w:t>
            </w:r>
          </w:p>
        </w:tc>
        <w:tc>
          <w:tcPr>
            <w:tcW w:w="1728" w:type="dxa"/>
          </w:tcPr>
          <w:p w14:paraId="3F57B9E1">
            <w:r>
              <w:t>43</w:t>
            </w:r>
          </w:p>
        </w:tc>
      </w:tr>
      <w:tr w14:paraId="37DCA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2F4407">
            <w:r>
              <w:t>P2</w:t>
            </w:r>
          </w:p>
        </w:tc>
        <w:tc>
          <w:tcPr>
            <w:tcW w:w="1728" w:type="dxa"/>
          </w:tcPr>
          <w:p w14:paraId="683BF6F4">
            <w:r>
              <w:t>1</w:t>
            </w:r>
          </w:p>
        </w:tc>
        <w:tc>
          <w:tcPr>
            <w:tcW w:w="1728" w:type="dxa"/>
          </w:tcPr>
          <w:p w14:paraId="5E462876">
            <w:r>
              <w:t>9</w:t>
            </w:r>
          </w:p>
        </w:tc>
        <w:tc>
          <w:tcPr>
            <w:tcW w:w="1728" w:type="dxa"/>
          </w:tcPr>
          <w:p w14:paraId="10D6452F">
            <w:r>
              <w:t>40</w:t>
            </w:r>
          </w:p>
        </w:tc>
        <w:tc>
          <w:tcPr>
            <w:tcW w:w="1728" w:type="dxa"/>
          </w:tcPr>
          <w:p w14:paraId="114CA369">
            <w:r>
              <w:t>39</w:t>
            </w:r>
          </w:p>
        </w:tc>
      </w:tr>
      <w:tr w14:paraId="6B34A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0EC6D4">
            <w:r>
              <w:t>P3</w:t>
            </w:r>
          </w:p>
        </w:tc>
        <w:tc>
          <w:tcPr>
            <w:tcW w:w="1728" w:type="dxa"/>
          </w:tcPr>
          <w:p w14:paraId="5F9374C1">
            <w:r>
              <w:t>2</w:t>
            </w:r>
          </w:p>
        </w:tc>
        <w:tc>
          <w:tcPr>
            <w:tcW w:w="1728" w:type="dxa"/>
          </w:tcPr>
          <w:p w14:paraId="32E35148">
            <w:r>
              <w:t>7</w:t>
            </w:r>
          </w:p>
        </w:tc>
        <w:tc>
          <w:tcPr>
            <w:tcW w:w="1728" w:type="dxa"/>
          </w:tcPr>
          <w:p w14:paraId="29ED36DD">
            <w:r>
              <w:t>35</w:t>
            </w:r>
          </w:p>
        </w:tc>
        <w:tc>
          <w:tcPr>
            <w:tcW w:w="1728" w:type="dxa"/>
          </w:tcPr>
          <w:p w14:paraId="490A1859">
            <w:r>
              <w:t>33</w:t>
            </w:r>
          </w:p>
        </w:tc>
      </w:tr>
      <w:tr w14:paraId="7DC3A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59DFC9">
            <w:r>
              <w:t>P4</w:t>
            </w:r>
          </w:p>
        </w:tc>
        <w:tc>
          <w:tcPr>
            <w:tcW w:w="1728" w:type="dxa"/>
          </w:tcPr>
          <w:p w14:paraId="267FD4DB">
            <w:r>
              <w:t>2</w:t>
            </w:r>
          </w:p>
        </w:tc>
        <w:tc>
          <w:tcPr>
            <w:tcW w:w="1728" w:type="dxa"/>
          </w:tcPr>
          <w:p w14:paraId="7E8A13E9">
            <w:r>
              <w:t>16</w:t>
            </w:r>
          </w:p>
        </w:tc>
        <w:tc>
          <w:tcPr>
            <w:tcW w:w="1728" w:type="dxa"/>
          </w:tcPr>
          <w:p w14:paraId="66188FA5">
            <w:r>
              <w:t>49</w:t>
            </w:r>
          </w:p>
        </w:tc>
        <w:tc>
          <w:tcPr>
            <w:tcW w:w="1728" w:type="dxa"/>
          </w:tcPr>
          <w:p w14:paraId="4FA3FE99">
            <w:r>
              <w:t>47</w:t>
            </w:r>
          </w:p>
        </w:tc>
      </w:tr>
      <w:tr w14:paraId="47BB4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B5CCB9">
            <w:r>
              <w:t>P5</w:t>
            </w:r>
          </w:p>
        </w:tc>
        <w:tc>
          <w:tcPr>
            <w:tcW w:w="1728" w:type="dxa"/>
          </w:tcPr>
          <w:p w14:paraId="66437ADC">
            <w:r>
              <w:t>3</w:t>
            </w:r>
          </w:p>
        </w:tc>
        <w:tc>
          <w:tcPr>
            <w:tcW w:w="1728" w:type="dxa"/>
          </w:tcPr>
          <w:p w14:paraId="287B675E">
            <w:r>
              <w:t>6</w:t>
            </w:r>
          </w:p>
        </w:tc>
        <w:tc>
          <w:tcPr>
            <w:tcW w:w="1728" w:type="dxa"/>
          </w:tcPr>
          <w:p w14:paraId="3BCE5796">
            <w:r>
              <w:t>32</w:t>
            </w:r>
          </w:p>
        </w:tc>
        <w:tc>
          <w:tcPr>
            <w:tcW w:w="1728" w:type="dxa"/>
          </w:tcPr>
          <w:p w14:paraId="4896CC29">
            <w:r>
              <w:t>29</w:t>
            </w:r>
          </w:p>
        </w:tc>
      </w:tr>
    </w:tbl>
    <w:p w14:paraId="626D7ECC"/>
    <w:p w14:paraId="6583E63E">
      <w:pPr>
        <w:pStyle w:val="4"/>
      </w:pPr>
      <w:r>
        <w:t>3. Waiting Times (WT)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9B9F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A53A48">
            <w:r>
              <w:t>Process</w:t>
            </w:r>
          </w:p>
        </w:tc>
        <w:tc>
          <w:tcPr>
            <w:tcW w:w="2160" w:type="dxa"/>
          </w:tcPr>
          <w:p w14:paraId="7DFEF7A6">
            <w:r>
              <w:t>BT</w:t>
            </w:r>
          </w:p>
        </w:tc>
        <w:tc>
          <w:tcPr>
            <w:tcW w:w="2160" w:type="dxa"/>
          </w:tcPr>
          <w:p w14:paraId="33EEBDED">
            <w:r>
              <w:t>TAT (SRTF)</w:t>
            </w:r>
          </w:p>
        </w:tc>
        <w:tc>
          <w:tcPr>
            <w:tcW w:w="2160" w:type="dxa"/>
          </w:tcPr>
          <w:p w14:paraId="2D4EB88D">
            <w:r>
              <w:t>WT (SRTF)</w:t>
            </w:r>
          </w:p>
        </w:tc>
      </w:tr>
      <w:tr w14:paraId="693D8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1D9723">
            <w:r>
              <w:t>P1</w:t>
            </w:r>
          </w:p>
        </w:tc>
        <w:tc>
          <w:tcPr>
            <w:tcW w:w="2160" w:type="dxa"/>
          </w:tcPr>
          <w:p w14:paraId="59E332C6">
            <w:r>
              <w:t>11</w:t>
            </w:r>
          </w:p>
        </w:tc>
        <w:tc>
          <w:tcPr>
            <w:tcW w:w="2160" w:type="dxa"/>
          </w:tcPr>
          <w:p w14:paraId="62597911">
            <w:r>
              <w:t>33</w:t>
            </w:r>
          </w:p>
        </w:tc>
        <w:tc>
          <w:tcPr>
            <w:tcW w:w="2160" w:type="dxa"/>
          </w:tcPr>
          <w:p w14:paraId="1C18CCC7">
            <w:r>
              <w:t>22</w:t>
            </w:r>
          </w:p>
        </w:tc>
      </w:tr>
      <w:tr w14:paraId="1E81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28AA98">
            <w:r>
              <w:t>P2</w:t>
            </w:r>
          </w:p>
        </w:tc>
        <w:tc>
          <w:tcPr>
            <w:tcW w:w="2160" w:type="dxa"/>
          </w:tcPr>
          <w:p w14:paraId="5A29A780">
            <w:r>
              <w:t>9</w:t>
            </w:r>
          </w:p>
        </w:tc>
        <w:tc>
          <w:tcPr>
            <w:tcW w:w="2160" w:type="dxa"/>
          </w:tcPr>
          <w:p w14:paraId="6C7B0422">
            <w:r>
              <w:t>22</w:t>
            </w:r>
          </w:p>
        </w:tc>
        <w:tc>
          <w:tcPr>
            <w:tcW w:w="2160" w:type="dxa"/>
          </w:tcPr>
          <w:p w14:paraId="70CD32C6">
            <w:r>
              <w:t>13</w:t>
            </w:r>
          </w:p>
        </w:tc>
      </w:tr>
      <w:tr w14:paraId="43450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472672">
            <w:r>
              <w:t>P3</w:t>
            </w:r>
          </w:p>
        </w:tc>
        <w:tc>
          <w:tcPr>
            <w:tcW w:w="2160" w:type="dxa"/>
          </w:tcPr>
          <w:p w14:paraId="5EA32B71">
            <w:r>
              <w:t>7</w:t>
            </w:r>
          </w:p>
        </w:tc>
        <w:tc>
          <w:tcPr>
            <w:tcW w:w="2160" w:type="dxa"/>
          </w:tcPr>
          <w:p w14:paraId="6306B001">
            <w:r>
              <w:t>7</w:t>
            </w:r>
          </w:p>
        </w:tc>
        <w:tc>
          <w:tcPr>
            <w:tcW w:w="2160" w:type="dxa"/>
          </w:tcPr>
          <w:p w14:paraId="6B3EF38F">
            <w:r>
              <w:t>0</w:t>
            </w:r>
          </w:p>
        </w:tc>
      </w:tr>
      <w:tr w14:paraId="67FEB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6FBD06">
            <w:r>
              <w:t>P4</w:t>
            </w:r>
          </w:p>
        </w:tc>
        <w:tc>
          <w:tcPr>
            <w:tcW w:w="2160" w:type="dxa"/>
          </w:tcPr>
          <w:p w14:paraId="39C79048">
            <w:r>
              <w:t>16</w:t>
            </w:r>
          </w:p>
        </w:tc>
        <w:tc>
          <w:tcPr>
            <w:tcW w:w="2160" w:type="dxa"/>
          </w:tcPr>
          <w:p w14:paraId="10B50FA4">
            <w:r>
              <w:t>47</w:t>
            </w:r>
          </w:p>
        </w:tc>
        <w:tc>
          <w:tcPr>
            <w:tcW w:w="2160" w:type="dxa"/>
          </w:tcPr>
          <w:p w14:paraId="62B48E0D">
            <w:r>
              <w:t>31</w:t>
            </w:r>
          </w:p>
        </w:tc>
      </w:tr>
      <w:tr w14:paraId="36070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949BED">
            <w:r>
              <w:t>P5</w:t>
            </w:r>
          </w:p>
        </w:tc>
        <w:tc>
          <w:tcPr>
            <w:tcW w:w="2160" w:type="dxa"/>
          </w:tcPr>
          <w:p w14:paraId="6ABAECC7">
            <w:r>
              <w:t>6</w:t>
            </w:r>
          </w:p>
        </w:tc>
        <w:tc>
          <w:tcPr>
            <w:tcW w:w="2160" w:type="dxa"/>
          </w:tcPr>
          <w:p w14:paraId="0714A5A1">
            <w:r>
              <w:t>12</w:t>
            </w:r>
          </w:p>
        </w:tc>
        <w:tc>
          <w:tcPr>
            <w:tcW w:w="2160" w:type="dxa"/>
          </w:tcPr>
          <w:p w14:paraId="79DD7B7E">
            <w:r>
              <w:t>6</w:t>
            </w:r>
          </w:p>
        </w:tc>
      </w:tr>
    </w:tbl>
    <w:p w14:paraId="371BB15A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02F0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E82F13">
            <w:r>
              <w:t>Process</w:t>
            </w:r>
          </w:p>
        </w:tc>
        <w:tc>
          <w:tcPr>
            <w:tcW w:w="2160" w:type="dxa"/>
          </w:tcPr>
          <w:p w14:paraId="27437E6F">
            <w:r>
              <w:t>BT</w:t>
            </w:r>
          </w:p>
        </w:tc>
        <w:tc>
          <w:tcPr>
            <w:tcW w:w="2160" w:type="dxa"/>
          </w:tcPr>
          <w:p w14:paraId="08FB338C">
            <w:r>
              <w:t>TAT (RR)</w:t>
            </w:r>
          </w:p>
        </w:tc>
        <w:tc>
          <w:tcPr>
            <w:tcW w:w="2160" w:type="dxa"/>
          </w:tcPr>
          <w:p w14:paraId="49BCBAB2">
            <w:r>
              <w:t>WT (RR)</w:t>
            </w:r>
          </w:p>
        </w:tc>
      </w:tr>
      <w:tr w14:paraId="5891B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410C32">
            <w:r>
              <w:t>P1</w:t>
            </w:r>
          </w:p>
        </w:tc>
        <w:tc>
          <w:tcPr>
            <w:tcW w:w="2160" w:type="dxa"/>
          </w:tcPr>
          <w:p w14:paraId="73273E40">
            <w:r>
              <w:t>11</w:t>
            </w:r>
          </w:p>
        </w:tc>
        <w:tc>
          <w:tcPr>
            <w:tcW w:w="2160" w:type="dxa"/>
          </w:tcPr>
          <w:p w14:paraId="509A53F4">
            <w:r>
              <w:t>43</w:t>
            </w:r>
          </w:p>
        </w:tc>
        <w:tc>
          <w:tcPr>
            <w:tcW w:w="2160" w:type="dxa"/>
          </w:tcPr>
          <w:p w14:paraId="73188493">
            <w:r>
              <w:t>32</w:t>
            </w:r>
          </w:p>
        </w:tc>
      </w:tr>
      <w:tr w14:paraId="2BA53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815CCD">
            <w:r>
              <w:t>P2</w:t>
            </w:r>
          </w:p>
        </w:tc>
        <w:tc>
          <w:tcPr>
            <w:tcW w:w="2160" w:type="dxa"/>
          </w:tcPr>
          <w:p w14:paraId="165E21C3">
            <w:r>
              <w:t>9</w:t>
            </w:r>
          </w:p>
        </w:tc>
        <w:tc>
          <w:tcPr>
            <w:tcW w:w="2160" w:type="dxa"/>
          </w:tcPr>
          <w:p w14:paraId="2FA5D0F4">
            <w:r>
              <w:t>39</w:t>
            </w:r>
          </w:p>
        </w:tc>
        <w:tc>
          <w:tcPr>
            <w:tcW w:w="2160" w:type="dxa"/>
          </w:tcPr>
          <w:p w14:paraId="1430EB7B">
            <w:r>
              <w:t>30</w:t>
            </w:r>
          </w:p>
        </w:tc>
      </w:tr>
      <w:tr w14:paraId="6A4B5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467D87">
            <w:r>
              <w:t>P3</w:t>
            </w:r>
          </w:p>
        </w:tc>
        <w:tc>
          <w:tcPr>
            <w:tcW w:w="2160" w:type="dxa"/>
          </w:tcPr>
          <w:p w14:paraId="4E12FABA">
            <w:r>
              <w:t>7</w:t>
            </w:r>
          </w:p>
        </w:tc>
        <w:tc>
          <w:tcPr>
            <w:tcW w:w="2160" w:type="dxa"/>
          </w:tcPr>
          <w:p w14:paraId="125B8EC5">
            <w:r>
              <w:t>33</w:t>
            </w:r>
          </w:p>
        </w:tc>
        <w:tc>
          <w:tcPr>
            <w:tcW w:w="2160" w:type="dxa"/>
          </w:tcPr>
          <w:p w14:paraId="44FDBE0D">
            <w:r>
              <w:t>26</w:t>
            </w:r>
          </w:p>
        </w:tc>
      </w:tr>
      <w:tr w14:paraId="7A9CC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DAB013">
            <w:r>
              <w:t>P4</w:t>
            </w:r>
          </w:p>
        </w:tc>
        <w:tc>
          <w:tcPr>
            <w:tcW w:w="2160" w:type="dxa"/>
          </w:tcPr>
          <w:p w14:paraId="55C494E2">
            <w:r>
              <w:t>16</w:t>
            </w:r>
          </w:p>
        </w:tc>
        <w:tc>
          <w:tcPr>
            <w:tcW w:w="2160" w:type="dxa"/>
          </w:tcPr>
          <w:p w14:paraId="6CEDCCB4">
            <w:r>
              <w:t>47</w:t>
            </w:r>
          </w:p>
        </w:tc>
        <w:tc>
          <w:tcPr>
            <w:tcW w:w="2160" w:type="dxa"/>
          </w:tcPr>
          <w:p w14:paraId="4200B58E">
            <w:r>
              <w:t>31</w:t>
            </w:r>
          </w:p>
        </w:tc>
      </w:tr>
      <w:tr w14:paraId="0AC9D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F99AE8">
            <w:r>
              <w:t>P5</w:t>
            </w:r>
          </w:p>
        </w:tc>
        <w:tc>
          <w:tcPr>
            <w:tcW w:w="2160" w:type="dxa"/>
          </w:tcPr>
          <w:p w14:paraId="390FD32F">
            <w:r>
              <w:t>6</w:t>
            </w:r>
          </w:p>
        </w:tc>
        <w:tc>
          <w:tcPr>
            <w:tcW w:w="2160" w:type="dxa"/>
          </w:tcPr>
          <w:p w14:paraId="628EB167">
            <w:r>
              <w:t>29</w:t>
            </w:r>
          </w:p>
        </w:tc>
        <w:tc>
          <w:tcPr>
            <w:tcW w:w="2160" w:type="dxa"/>
          </w:tcPr>
          <w:p w14:paraId="13C6FEF0">
            <w:r>
              <w:t>23</w:t>
            </w:r>
          </w:p>
        </w:tc>
      </w:tr>
    </w:tbl>
    <w:p w14:paraId="329D6304"/>
    <w:p w14:paraId="11F87E1B">
      <w:pPr>
        <w:pStyle w:val="3"/>
      </w:pPr>
    </w:p>
    <w:p w14:paraId="65452F99"/>
    <w:p w14:paraId="518B7508"/>
    <w:p w14:paraId="4470F47C"/>
    <w:p w14:paraId="5AB6D304"/>
    <w:p w14:paraId="2007D347"/>
    <w:p w14:paraId="566FACBE">
      <w:pPr>
        <w:rPr>
          <w:rFonts w:hint="eastAsia" w:eastAsia="宋体"/>
          <w:lang w:eastAsia="zh-CN"/>
        </w:rPr>
      </w:pPr>
    </w:p>
    <w:p w14:paraId="43D122F1">
      <w:pPr>
        <w:rPr>
          <w:rFonts w:hint="eastAsia" w:eastAsia="宋体"/>
          <w:lang w:eastAsia="zh-CN"/>
        </w:rPr>
      </w:pPr>
      <w:bookmarkStart w:id="0" w:name="_GoBack"/>
      <w:bookmarkEnd w:id="0"/>
    </w:p>
    <w:p w14:paraId="51F096D3"/>
    <w:p w14:paraId="7EA0C0CC">
      <w:pPr>
        <w:pStyle w:val="3"/>
      </w:pPr>
      <w:r>
        <w:t xml:space="preserve">Part </w:t>
      </w:r>
      <w:r>
        <w:rPr>
          <w:rFonts w:hint="eastAsia" w:eastAsia="宋体"/>
          <w:lang w:val="en-US" w:eastAsia="zh-CN"/>
        </w:rPr>
        <w:t>B</w:t>
      </w:r>
      <w:r>
        <w:t xml:space="preserve"> Solution</w:t>
      </w:r>
    </w:p>
    <w:p w14:paraId="78A98227">
      <w:r>
        <w:rPr>
          <w:rFonts w:ascii="宋体" w:hAnsi="宋体" w:eastAsia="宋体" w:cs="宋体"/>
          <w:sz w:val="24"/>
          <w:szCs w:val="24"/>
        </w:rPr>
        <w:t xml:space="preserve">In this assignment, I re-implemented the Lab 5A producer–consumer system using two independent programs that communicate through a POSIX shared-memory object created with </w:t>
      </w:r>
      <w:r>
        <w:rPr>
          <w:rStyle w:val="135"/>
          <w:rFonts w:ascii="宋体" w:hAnsi="宋体" w:eastAsia="宋体" w:cs="宋体"/>
          <w:sz w:val="24"/>
          <w:szCs w:val="24"/>
        </w:rPr>
        <w:t>shm_open</w:t>
      </w:r>
      <w:r>
        <w:rPr>
          <w:rFonts w:ascii="宋体" w:hAnsi="宋体" w:eastAsia="宋体" w:cs="宋体"/>
          <w:sz w:val="24"/>
          <w:szCs w:val="24"/>
        </w:rPr>
        <w:t xml:space="preserve"> and </w:t>
      </w:r>
      <w:r>
        <w:rPr>
          <w:rStyle w:val="135"/>
          <w:rFonts w:ascii="宋体" w:hAnsi="宋体" w:eastAsia="宋体" w:cs="宋体"/>
          <w:sz w:val="24"/>
          <w:szCs w:val="24"/>
        </w:rPr>
        <w:t>mmap</w:t>
      </w:r>
      <w:r>
        <w:rPr>
          <w:rFonts w:ascii="宋体" w:hAnsi="宋体" w:eastAsia="宋体" w:cs="宋体"/>
          <w:sz w:val="24"/>
          <w:szCs w:val="24"/>
        </w:rPr>
        <w:t xml:space="preserve">. Both programs receive the same parameters </w:t>
      </w:r>
      <w:r>
        <w:rPr>
          <w:rStyle w:val="135"/>
          <w:rFonts w:ascii="宋体" w:hAnsi="宋体" w:eastAsia="宋体" w:cs="宋体"/>
          <w:sz w:val="24"/>
          <w:szCs w:val="24"/>
        </w:rPr>
        <w:t>n</w:t>
      </w:r>
      <w:r>
        <w:rPr>
          <w:rFonts w:ascii="宋体" w:hAnsi="宋体" w:eastAsia="宋体" w:cs="宋体"/>
          <w:sz w:val="24"/>
          <w:szCs w:val="24"/>
        </w:rPr>
        <w:t xml:space="preserve"> and </w:t>
      </w:r>
      <w:r>
        <w:rPr>
          <w:rStyle w:val="135"/>
          <w:rFonts w:ascii="宋体" w:hAnsi="宋体" w:eastAsia="宋体" w:cs="宋体"/>
          <w:sz w:val="24"/>
          <w:szCs w:val="24"/>
        </w:rPr>
        <w:t>d</w:t>
      </w:r>
      <w:r>
        <w:rPr>
          <w:rFonts w:ascii="宋体" w:hAnsi="宋体" w:eastAsia="宋体" w:cs="宋体"/>
          <w:sz w:val="24"/>
          <w:szCs w:val="24"/>
        </w:rPr>
        <w:t xml:space="preserve">, with </w:t>
      </w:r>
      <w:r>
        <w:rPr>
          <w:rStyle w:val="135"/>
          <w:rFonts w:ascii="宋体" w:hAnsi="宋体" w:eastAsia="宋体" w:cs="宋体"/>
          <w:sz w:val="24"/>
          <w:szCs w:val="24"/>
        </w:rPr>
        <w:t>n</w:t>
      </w:r>
      <w:r>
        <w:rPr>
          <w:rFonts w:ascii="宋体" w:hAnsi="宋体" w:eastAsia="宋体" w:cs="宋体"/>
          <w:sz w:val="24"/>
          <w:szCs w:val="24"/>
        </w:rPr>
        <w:t xml:space="preserve"> stored as a global initialized variable, and the producer generates an arithmetic sequence based on my name initials and writes each value into a shared circular buffer of size five. The consumer continuously reads and prints values from the buffer as soon as they become available. Both programs also print the virtual address of </w:t>
      </w:r>
      <w:r>
        <w:rPr>
          <w:rStyle w:val="135"/>
          <w:rFonts w:ascii="宋体" w:hAnsi="宋体" w:eastAsia="宋体" w:cs="宋体"/>
          <w:sz w:val="24"/>
          <w:szCs w:val="24"/>
        </w:rPr>
        <w:t>n</w:t>
      </w:r>
      <w:r>
        <w:rPr>
          <w:rFonts w:ascii="宋体" w:hAnsi="宋体" w:eastAsia="宋体" w:cs="宋体"/>
          <w:sz w:val="24"/>
          <w:szCs w:val="24"/>
        </w:rPr>
        <w:t xml:space="preserve"> and the shared buffer to support the analysis in Part C. The system works correctly, with the consumer receiving all values in the correct order.</w:t>
      </w:r>
    </w:p>
    <w:p w14:paraId="473D3FE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45510" cy="2842260"/>
            <wp:effectExtent l="0" t="0" r="2540" b="15240"/>
            <wp:docPr id="1" name="图片 1" descr="b16a4dfd-7a62-4574-a44c-c027aaf0c1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16a4dfd-7a62-4574-a44c-c027aaf0c1f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D8E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515995" cy="1895475"/>
            <wp:effectExtent l="0" t="0" r="8255" b="9525"/>
            <wp:docPr id="2" name="图片 2" descr="3ec0efaf-420f-492a-9e97-875b7a549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ec0efaf-420f-492a-9e97-875b7a5499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508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761211"/>
    <w:rsid w:val="1833792F"/>
    <w:rsid w:val="5E3F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224</Words>
  <Characters>573</Characters>
  <Lines>0</Lines>
  <Paragraphs>0</Paragraphs>
  <TotalTime>209</TotalTime>
  <ScaleCrop>false</ScaleCrop>
  <LinksUpToDate>false</LinksUpToDate>
  <CharactersWithSpaces>772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浅渊</cp:lastModifiedBy>
  <dcterms:modified xsi:type="dcterms:W3CDTF">2025-12-02T00:09:00Z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eyJoZGlkIjoiOGFlODdlODAxZmEwMWYzNmJhOWMxMjRlMzNlYmE2YzYiLCJ1c2VySWQiOiI4Mjc5MzY3NzMifQ==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AE77768FADB24F019DF4C191E3DCAEAE_12</vt:lpwstr>
  </property>
</Properties>
</file>